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D4D5">
      <w:pPr>
        <w:pStyle w:val="2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Week 1 Report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: </w:t>
      </w:r>
    </w:p>
    <w:p w14:paraId="52CB8533">
      <w:pPr>
        <w:rPr>
          <w:rFonts w:hint="default"/>
          <w:lang w:val="en-IN"/>
        </w:rPr>
      </w:pPr>
    </w:p>
    <w:p w14:paraId="11602A9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Theme: Sustainability</w:t>
      </w:r>
    </w:p>
    <w:p w14:paraId="5DFBA51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Technology Theme: Image Classification</w:t>
      </w:r>
    </w:p>
    <w:p w14:paraId="747F9ED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Title: Clean Water Classifier - Detecting Water Pollution Using CNN</w:t>
      </w:r>
    </w:p>
    <w:p w14:paraId="220EEE9B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Problem Statement</w:t>
      </w:r>
    </w:p>
    <w:p w14:paraId="146B92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Water pollution is one of the most critical global environmental issues. Contaminated water affects aquatic life, agriculture, and human health. Manual monitoring of water quality is time-consuming and limited to specific areas. This project aims to develop an AI-based image classification model that can automatically detect whether a water body (lake, river, or pond) is clean or polluted using images. This helps promote sustainability by supporting SDG Goal 6: Clean Water and Sanitation.</w:t>
      </w:r>
    </w:p>
    <w:p w14:paraId="452AB136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E0F35FA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Objectives</w:t>
      </w:r>
    </w:p>
    <w:p w14:paraId="1B07A1D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To collect or use an existing dataset of clean and polluted water images.</w:t>
      </w:r>
    </w:p>
    <w:p w14:paraId="0FC29E4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To apply Deep Learning (CNN) for automatic image classification.</w:t>
      </w:r>
    </w:p>
    <w:p w14:paraId="2EED381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To train and test the model for identifying water pollution levels.</w:t>
      </w:r>
    </w:p>
    <w:p w14:paraId="723A39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To improve awareness about sustainable water management using AI.</w:t>
      </w:r>
    </w:p>
    <w:p w14:paraId="600075B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To build a simple interface (optional) for visualizing results.</w:t>
      </w:r>
    </w:p>
    <w:p w14:paraId="4E780432">
      <w:pPr>
        <w:pStyle w:val="3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08DB52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Dataset Information</w:t>
      </w:r>
    </w:p>
    <w:p w14:paraId="5A8DDAF7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528" w:lineRule="atLeast"/>
        <w:ind w:leftChars="0" w:right="0" w:rightChars="0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IN" w:eastAsia="zh-CN" w:bidi="ar"/>
        </w:rPr>
        <w:t>Name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Water Pollution Images for Plastic Detection</w:t>
      </w:r>
    </w:p>
    <w:p w14:paraId="1CF548DC">
      <w:pP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double"/>
          <w:bdr w:val="none" w:color="auto" w:sz="0" w:space="0"/>
          <w:shd w:val="clear" w:fill="FFFFFF"/>
          <w:vertAlign w:val="baseline"/>
          <w:lang w:val="en-IN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t>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t xml:space="preserve">ink 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instrText xml:space="preserve"> HYPERLINK "https://www.kaggle.com/datasets/kabeer2004/water-pollution-images"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fldChar w:fldCharType="separate"/>
      </w:r>
      <w:r>
        <w:rPr>
          <w:rStyle w:val="20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t>https://www.kaggle.com/datasets/kabeer2004/water-pollution-images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IN"/>
        </w:rPr>
        <w:fldChar w:fldCharType="end"/>
      </w:r>
    </w:p>
    <w:p w14:paraId="78BFA84E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528" w:lineRule="atLeast"/>
        <w:ind w:leftChars="0" w:right="0" w:rightChars="0"/>
        <w:textAlignment w:val="baseline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>• Source: Kaggle / Google Images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>• Total Images: ~296 images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>• Categories: Clean Water, Polluted Water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8"/>
          <w:szCs w:val="28"/>
          <w:lang w:val="en-US" w:eastAsia="zh-CN" w:bidi="ar"/>
        </w:rPr>
        <w:t>• Purpose: For training and testing CNN model to classify images.</w:t>
      </w:r>
    </w:p>
    <w:p w14:paraId="057A498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Dataset Size: Approximately 200–400 images per category</w:t>
      </w:r>
    </w:p>
    <w:p w14:paraId="60064471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5D77F31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Methodology (Simple Steps)</w:t>
      </w:r>
    </w:p>
    <w:p w14:paraId="7E298E6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Data Collection &amp; Preprocessing: Gather water images, resize them (e.g., 128×128), and normalize pixel values.</w:t>
      </w:r>
    </w:p>
    <w:p w14:paraId="39F24CF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Model Selection: Use a Convolutional Neural Network (CNN) or MobileNetV2 (pre-trained) for image classification.</w:t>
      </w:r>
    </w:p>
    <w:p w14:paraId="0B5DE5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Training the Model: Train the model on the dataset to classify images as clean or polluted.</w:t>
      </w:r>
    </w:p>
    <w:p w14:paraId="1ADD1E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Evaluation: Test accuracy and loss to check model performance.</w:t>
      </w:r>
    </w:p>
    <w:p w14:paraId="5329C48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Deployment (Optional): Display prediction results using a simple interface (like Streamlit or Gradio).</w:t>
      </w:r>
    </w:p>
    <w:p w14:paraId="23B14A5B">
      <w:pPr>
        <w:pStyle w:val="3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8238A9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Improvisations Done</w:t>
      </w:r>
    </w:p>
    <w:p w14:paraId="139C92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Customized dataset by adding more real-life images of water bodies from different regions.</w:t>
      </w:r>
    </w:p>
    <w:p w14:paraId="59C9C95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Used a pre-trained CNN model (MobileNetV2) to improve accuracy and reduce training time.</w:t>
      </w:r>
    </w:p>
    <w:p w14:paraId="5CDBF99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Optimized image preprocessing steps for faster model performance.</w:t>
      </w:r>
    </w:p>
    <w:p w14:paraId="0A54AD9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Planned to deploy the model through a simple interface for easy use.</w:t>
      </w:r>
    </w:p>
    <w:p w14:paraId="6A9728C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Added a sustainability goal focus — linking AI technology with environmental awareness.</w:t>
      </w:r>
    </w:p>
    <w:p w14:paraId="10BE19AD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097ACF"/>
    <w:rsid w:val="7E43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Samiksha Mohurle</cp:lastModifiedBy>
  <dcterms:modified xsi:type="dcterms:W3CDTF">2025-10-30T13:52:02Z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A0E5D6456FE24AF78ED091DDB9537319_13</vt:lpwstr>
  </property>
</Properties>
</file>