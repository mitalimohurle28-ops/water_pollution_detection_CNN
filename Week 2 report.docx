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367C88D">
      <w:pPr>
        <w:pStyle w:val="2"/>
        <w:rPr>
          <w:rFonts w:hint="default" w:ascii="Times New Roman" w:hAnsi="Times New Roman" w:cs="Times New Roman"/>
          <w:sz w:val="24"/>
          <w:szCs w:val="24"/>
        </w:rPr>
      </w:pPr>
      <w:r>
        <w:rPr>
          <w:rFonts w:hint="default" w:ascii="Times New Roman" w:hAnsi="Times New Roman" w:cs="Times New Roman"/>
          <w:sz w:val="24"/>
          <w:szCs w:val="24"/>
          <w:lang w:val="en-IN"/>
        </w:rPr>
        <w:t>Week 2</w:t>
      </w:r>
      <w:r>
        <w:rPr>
          <w:rFonts w:hint="default" w:ascii="Times New Roman" w:hAnsi="Times New Roman" w:cs="Times New Roman"/>
          <w:sz w:val="24"/>
          <w:szCs w:val="24"/>
        </w:rPr>
        <w:t xml:space="preserve"> Project Report – Water Pollution Detection Using CNN</w:t>
      </w:r>
    </w:p>
    <w:p w14:paraId="150A3E2B">
      <w:pPr>
        <w:rPr>
          <w:rFonts w:hint="default" w:ascii="Times New Roman" w:hAnsi="Times New Roman" w:cs="Times New Roman"/>
          <w:sz w:val="24"/>
          <w:szCs w:val="24"/>
        </w:rPr>
      </w:pPr>
    </w:p>
    <w:p w14:paraId="3D79D522">
      <w:pPr>
        <w:rPr>
          <w:rFonts w:hint="default" w:ascii="Times New Roman" w:hAnsi="Times New Roman" w:cs="Times New Roman"/>
          <w:sz w:val="24"/>
          <w:szCs w:val="24"/>
        </w:rPr>
      </w:pPr>
      <w:r>
        <w:rPr>
          <w:rFonts w:hint="default" w:ascii="Times New Roman" w:hAnsi="Times New Roman" w:cs="Times New Roman"/>
          <w:sz w:val="24"/>
          <w:szCs w:val="24"/>
        </w:rPr>
        <w:t>Student Name: Mitali Mohurle</w:t>
      </w:r>
    </w:p>
    <w:p w14:paraId="412652D0">
      <w:pPr>
        <w:rPr>
          <w:rFonts w:hint="default" w:ascii="Times New Roman" w:hAnsi="Times New Roman" w:cs="Times New Roman"/>
          <w:sz w:val="24"/>
          <w:szCs w:val="24"/>
        </w:rPr>
      </w:pPr>
      <w:r>
        <w:rPr>
          <w:rFonts w:hint="default" w:ascii="Times New Roman" w:hAnsi="Times New Roman" w:cs="Times New Roman"/>
          <w:sz w:val="24"/>
          <w:szCs w:val="24"/>
        </w:rPr>
        <w:t>Project Title: Water Pollution Detection using CNN (Sustainability)</w:t>
      </w:r>
    </w:p>
    <w:p w14:paraId="3802E599">
      <w:pPr>
        <w:rPr>
          <w:rFonts w:hint="default" w:ascii="Times New Roman" w:hAnsi="Times New Roman" w:cs="Times New Roman"/>
          <w:sz w:val="24"/>
          <w:szCs w:val="24"/>
        </w:rPr>
      </w:pPr>
      <w:r>
        <w:rPr>
          <w:rFonts w:hint="default" w:ascii="Times New Roman" w:hAnsi="Times New Roman" w:cs="Times New Roman"/>
          <w:sz w:val="24"/>
          <w:szCs w:val="24"/>
        </w:rPr>
        <w:t xml:space="preserve">GitHub Repository: </w:t>
      </w:r>
      <w:r>
        <w:rPr>
          <w:rFonts w:hint="default" w:ascii="Times New Roman" w:hAnsi="Times New Roman" w:cs="Times New Roman"/>
          <w:sz w:val="24"/>
          <w:szCs w:val="24"/>
        </w:rPr>
        <w:fldChar w:fldCharType="begin"/>
      </w:r>
      <w:r>
        <w:rPr>
          <w:rFonts w:hint="default" w:ascii="Times New Roman" w:hAnsi="Times New Roman" w:cs="Times New Roman"/>
          <w:sz w:val="24"/>
          <w:szCs w:val="24"/>
        </w:rPr>
        <w:instrText xml:space="preserve"> HYPERLINK "https://github.com/mitalimohurle28-ops/water_pollution_detection_CNN" </w:instrText>
      </w:r>
      <w:r>
        <w:rPr>
          <w:rFonts w:hint="default" w:ascii="Times New Roman" w:hAnsi="Times New Roman" w:cs="Times New Roman"/>
          <w:sz w:val="24"/>
          <w:szCs w:val="24"/>
        </w:rPr>
        <w:fldChar w:fldCharType="separate"/>
      </w:r>
      <w:r>
        <w:rPr>
          <w:rStyle w:val="20"/>
          <w:rFonts w:hint="default" w:ascii="Times New Roman" w:hAnsi="Times New Roman" w:cs="Times New Roman"/>
          <w:sz w:val="24"/>
          <w:szCs w:val="24"/>
        </w:rPr>
        <w:t>https://github.com/mitalimohurle28-ops/water_pollution_detection_CNN</w:t>
      </w:r>
      <w:r>
        <w:rPr>
          <w:rFonts w:hint="default" w:ascii="Times New Roman" w:hAnsi="Times New Roman" w:cs="Times New Roman"/>
          <w:sz w:val="24"/>
          <w:szCs w:val="24"/>
        </w:rPr>
        <w:fldChar w:fldCharType="end"/>
      </w:r>
      <w:bookmarkStart w:id="0" w:name="_GoBack"/>
      <w:bookmarkEnd w:id="0"/>
    </w:p>
    <w:p w14:paraId="676DFED5">
      <w:pPr>
        <w:pStyle w:val="3"/>
        <w:rPr>
          <w:rFonts w:hint="default" w:ascii="Times New Roman" w:hAnsi="Times New Roman" w:cs="Times New Roman"/>
          <w:sz w:val="24"/>
          <w:szCs w:val="24"/>
        </w:rPr>
      </w:pPr>
      <w:r>
        <w:rPr>
          <w:rFonts w:hint="default" w:ascii="Times New Roman" w:hAnsi="Times New Roman" w:cs="Times New Roman"/>
          <w:sz w:val="24"/>
          <w:szCs w:val="24"/>
        </w:rPr>
        <w:t>Problem Statement</w:t>
      </w:r>
    </w:p>
    <w:p w14:paraId="7202360F">
      <w:pPr>
        <w:rPr>
          <w:rFonts w:hint="default" w:ascii="Times New Roman" w:hAnsi="Times New Roman" w:cs="Times New Roman"/>
          <w:sz w:val="24"/>
          <w:szCs w:val="24"/>
        </w:rPr>
      </w:pPr>
      <w:r>
        <w:rPr>
          <w:rFonts w:hint="default" w:ascii="Times New Roman" w:hAnsi="Times New Roman" w:cs="Times New Roman"/>
          <w:sz w:val="24"/>
          <w:szCs w:val="24"/>
        </w:rPr>
        <w:t>Water pollution is a critical environmental problem. This project builds a Convolutional Neural Network (CNN) to classify water images as Clean or Polluted. The tool will assist in monitoring water quality and promoting sustainable actions.</w:t>
      </w:r>
    </w:p>
    <w:p w14:paraId="7AA5BCDD">
      <w:pPr>
        <w:pStyle w:val="3"/>
        <w:rPr>
          <w:rFonts w:hint="default" w:ascii="Times New Roman" w:hAnsi="Times New Roman" w:cs="Times New Roman"/>
          <w:sz w:val="24"/>
          <w:szCs w:val="24"/>
        </w:rPr>
      </w:pPr>
      <w:r>
        <w:rPr>
          <w:rFonts w:hint="default" w:ascii="Times New Roman" w:hAnsi="Times New Roman" w:cs="Times New Roman"/>
          <w:sz w:val="24"/>
          <w:szCs w:val="24"/>
        </w:rPr>
        <w:t>Dataset Selected</w:t>
      </w:r>
    </w:p>
    <w:p w14:paraId="1F208070">
      <w:pPr>
        <w:rPr>
          <w:rFonts w:hint="default" w:ascii="Times New Roman" w:hAnsi="Times New Roman" w:cs="Times New Roman"/>
          <w:sz w:val="24"/>
          <w:szCs w:val="24"/>
        </w:rPr>
      </w:pPr>
      <w:r>
        <w:rPr>
          <w:rFonts w:hint="default" w:ascii="Times New Roman" w:hAnsi="Times New Roman" w:cs="Times New Roman"/>
          <w:sz w:val="24"/>
          <w:szCs w:val="24"/>
        </w:rPr>
        <w:t>Dataset: Water Pollution Images for Plastic Detection (Kaggle)</w:t>
      </w:r>
    </w:p>
    <w:p w14:paraId="030681EF">
      <w:pPr>
        <w:rPr>
          <w:rFonts w:hint="default" w:ascii="Times New Roman" w:hAnsi="Times New Roman" w:cs="Times New Roman"/>
          <w:sz w:val="24"/>
          <w:szCs w:val="24"/>
        </w:rPr>
      </w:pPr>
      <w:r>
        <w:rPr>
          <w:rFonts w:hint="default" w:ascii="Times New Roman" w:hAnsi="Times New Roman" w:cs="Times New Roman"/>
          <w:sz w:val="24"/>
          <w:szCs w:val="24"/>
        </w:rPr>
        <w:t>Link: https://www.kaggle.com/datasets/kabeer2004/water-pollution-images</w:t>
      </w:r>
    </w:p>
    <w:p w14:paraId="28467EC8">
      <w:pPr>
        <w:rPr>
          <w:rFonts w:hint="default" w:ascii="Times New Roman" w:hAnsi="Times New Roman" w:cs="Times New Roman"/>
          <w:sz w:val="24"/>
          <w:szCs w:val="24"/>
        </w:rPr>
      </w:pPr>
      <w:r>
        <w:rPr>
          <w:rFonts w:hint="default" w:ascii="Times New Roman" w:hAnsi="Times New Roman" w:cs="Times New Roman"/>
          <w:sz w:val="24"/>
          <w:szCs w:val="24"/>
        </w:rPr>
        <w:t>Total images (approx): 296</w:t>
      </w:r>
    </w:p>
    <w:p w14:paraId="400C27DB">
      <w:pPr>
        <w:rPr>
          <w:rFonts w:hint="default" w:ascii="Times New Roman" w:hAnsi="Times New Roman" w:cs="Times New Roman"/>
          <w:sz w:val="24"/>
          <w:szCs w:val="24"/>
        </w:rPr>
      </w:pPr>
      <w:r>
        <w:rPr>
          <w:rFonts w:hint="default" w:ascii="Times New Roman" w:hAnsi="Times New Roman" w:cs="Times New Roman"/>
          <w:sz w:val="24"/>
          <w:szCs w:val="24"/>
        </w:rPr>
        <w:t>Classes: Clean, Polluted</w:t>
      </w:r>
    </w:p>
    <w:p w14:paraId="01D51155">
      <w:pPr>
        <w:pStyle w:val="3"/>
        <w:rPr>
          <w:rFonts w:hint="default" w:ascii="Times New Roman" w:hAnsi="Times New Roman" w:cs="Times New Roman"/>
          <w:sz w:val="24"/>
          <w:szCs w:val="24"/>
        </w:rPr>
      </w:pPr>
      <w:r>
        <w:rPr>
          <w:rFonts w:hint="default" w:ascii="Times New Roman" w:hAnsi="Times New Roman" w:cs="Times New Roman"/>
          <w:sz w:val="24"/>
          <w:szCs w:val="24"/>
        </w:rPr>
        <w:t>Computer Vision Theory (brief)</w:t>
      </w:r>
    </w:p>
    <w:p w14:paraId="57848D22">
      <w:pPr>
        <w:rPr>
          <w:rFonts w:hint="default" w:ascii="Times New Roman" w:hAnsi="Times New Roman" w:cs="Times New Roman"/>
          <w:sz w:val="24"/>
          <w:szCs w:val="24"/>
        </w:rPr>
      </w:pPr>
      <w:r>
        <w:rPr>
          <w:rFonts w:hint="default" w:ascii="Times New Roman" w:hAnsi="Times New Roman" w:cs="Times New Roman"/>
          <w:sz w:val="24"/>
          <w:szCs w:val="24"/>
        </w:rPr>
        <w:t>Computer Vision uses algorithms to extract information from images. Convolutional Neural Networks (CNNs) apply convolution filters to detect patterns (edges, textures), pooling to reduce spatial size, and dense layers to classify images. In this project, CNN learns visual cues (color, clarity, debris) to detect pollution.</w:t>
      </w:r>
    </w:p>
    <w:p w14:paraId="1D1722F5">
      <w:pPr>
        <w:pStyle w:val="3"/>
        <w:rPr>
          <w:rFonts w:hint="default" w:ascii="Times New Roman" w:hAnsi="Times New Roman" w:cs="Times New Roman"/>
          <w:sz w:val="24"/>
          <w:szCs w:val="24"/>
        </w:rPr>
      </w:pPr>
      <w:r>
        <w:rPr>
          <w:rFonts w:hint="default" w:ascii="Times New Roman" w:hAnsi="Times New Roman" w:cs="Times New Roman"/>
          <w:sz w:val="24"/>
          <w:szCs w:val="24"/>
        </w:rPr>
        <w:t>Methodology and Code Summary</w:t>
      </w:r>
    </w:p>
    <w:p w14:paraId="1AFC21C7">
      <w:pPr>
        <w:rPr>
          <w:rFonts w:hint="default" w:ascii="Times New Roman" w:hAnsi="Times New Roman" w:cs="Times New Roman"/>
          <w:sz w:val="24"/>
          <w:szCs w:val="24"/>
        </w:rPr>
      </w:pPr>
      <w:r>
        <w:rPr>
          <w:rFonts w:hint="default" w:ascii="Times New Roman" w:hAnsi="Times New Roman" w:cs="Times New Roman"/>
          <w:sz w:val="24"/>
          <w:szCs w:val="24"/>
        </w:rPr>
        <w:t>1. Dataset uploaded to Google Drive with train/test folders.</w:t>
      </w:r>
      <w:r>
        <w:rPr>
          <w:rFonts w:hint="default" w:ascii="Times New Roman" w:hAnsi="Times New Roman" w:cs="Times New Roman"/>
          <w:sz w:val="24"/>
          <w:szCs w:val="24"/>
        </w:rPr>
        <w:br w:type="textWrapping"/>
      </w:r>
      <w:r>
        <w:rPr>
          <w:rFonts w:hint="default" w:ascii="Times New Roman" w:hAnsi="Times New Roman" w:cs="Times New Roman"/>
          <w:sz w:val="24"/>
          <w:szCs w:val="24"/>
        </w:rPr>
        <w:t>2. Image pre-processing and augmentation using ImageDataGenerator.</w:t>
      </w:r>
      <w:r>
        <w:rPr>
          <w:rFonts w:hint="default" w:ascii="Times New Roman" w:hAnsi="Times New Roman" w:cs="Times New Roman"/>
          <w:sz w:val="24"/>
          <w:szCs w:val="24"/>
        </w:rPr>
        <w:br w:type="textWrapping"/>
      </w:r>
      <w:r>
        <w:rPr>
          <w:rFonts w:hint="default" w:ascii="Times New Roman" w:hAnsi="Times New Roman" w:cs="Times New Roman"/>
          <w:sz w:val="24"/>
          <w:szCs w:val="24"/>
        </w:rPr>
        <w:t>3. Simple CNN built with Conv2D, MaxPooling2D, Dense and Dropout layers.</w:t>
      </w:r>
      <w:r>
        <w:rPr>
          <w:rFonts w:hint="default" w:ascii="Times New Roman" w:hAnsi="Times New Roman" w:cs="Times New Roman"/>
          <w:sz w:val="24"/>
          <w:szCs w:val="24"/>
        </w:rPr>
        <w:br w:type="textWrapping"/>
      </w:r>
      <w:r>
        <w:rPr>
          <w:rFonts w:hint="default" w:ascii="Times New Roman" w:hAnsi="Times New Roman" w:cs="Times New Roman"/>
          <w:sz w:val="24"/>
          <w:szCs w:val="24"/>
        </w:rPr>
        <w:t>4. Model trained for 10–12 epochs and evaluated on test set.</w:t>
      </w:r>
      <w:r>
        <w:rPr>
          <w:rFonts w:hint="default" w:ascii="Times New Roman" w:hAnsi="Times New Roman" w:cs="Times New Roman"/>
          <w:sz w:val="24"/>
          <w:szCs w:val="24"/>
        </w:rPr>
        <w:br w:type="textWrapping"/>
      </w:r>
      <w:r>
        <w:rPr>
          <w:rFonts w:hint="default" w:ascii="Times New Roman" w:hAnsi="Times New Roman" w:cs="Times New Roman"/>
          <w:sz w:val="24"/>
          <w:szCs w:val="24"/>
        </w:rPr>
        <w:t>5. Accuracy and loss graphs saved and the trained model exported as an .h5 file.</w:t>
      </w:r>
    </w:p>
    <w:p w14:paraId="6F1CCB54">
      <w:pPr>
        <w:pStyle w:val="3"/>
        <w:rPr>
          <w:rFonts w:hint="default" w:ascii="Times New Roman" w:hAnsi="Times New Roman" w:cs="Times New Roman"/>
          <w:sz w:val="24"/>
          <w:szCs w:val="24"/>
        </w:rPr>
      </w:pPr>
      <w:r>
        <w:rPr>
          <w:rFonts w:hint="default" w:ascii="Times New Roman" w:hAnsi="Times New Roman" w:cs="Times New Roman"/>
          <w:sz w:val="24"/>
          <w:szCs w:val="24"/>
        </w:rPr>
        <w:t>Work Completed (60%)</w:t>
      </w:r>
    </w:p>
    <w:p w14:paraId="1183CBF5">
      <w:pPr>
        <w:rPr>
          <w:rFonts w:hint="default" w:ascii="Times New Roman" w:hAnsi="Times New Roman" w:cs="Times New Roman"/>
          <w:sz w:val="24"/>
          <w:szCs w:val="24"/>
        </w:rPr>
      </w:pPr>
      <w:r>
        <w:rPr>
          <w:rFonts w:hint="default" w:ascii="Times New Roman" w:hAnsi="Times New Roman" w:cs="Times New Roman"/>
          <w:sz w:val="24"/>
          <w:szCs w:val="24"/>
        </w:rPr>
        <w:t>• Dataset collected and organized into train/test folders.</w:t>
      </w:r>
      <w:r>
        <w:rPr>
          <w:rFonts w:hint="default" w:ascii="Times New Roman" w:hAnsi="Times New Roman" w:cs="Times New Roman"/>
          <w:sz w:val="24"/>
          <w:szCs w:val="24"/>
        </w:rPr>
        <w:br w:type="textWrapping"/>
      </w:r>
      <w:r>
        <w:rPr>
          <w:rFonts w:hint="default" w:ascii="Times New Roman" w:hAnsi="Times New Roman" w:cs="Times New Roman"/>
          <w:sz w:val="24"/>
          <w:szCs w:val="24"/>
        </w:rPr>
        <w:t>• CNN model implemented and training started in Google Colab.</w:t>
      </w:r>
      <w:r>
        <w:rPr>
          <w:rFonts w:hint="default" w:ascii="Times New Roman" w:hAnsi="Times New Roman" w:cs="Times New Roman"/>
          <w:sz w:val="24"/>
          <w:szCs w:val="24"/>
        </w:rPr>
        <w:br w:type="textWrapping"/>
      </w:r>
      <w:r>
        <w:rPr>
          <w:rFonts w:hint="default" w:ascii="Times New Roman" w:hAnsi="Times New Roman" w:cs="Times New Roman"/>
          <w:sz w:val="24"/>
          <w:szCs w:val="24"/>
        </w:rPr>
        <w:t>• Accuracy/Loss graphs generated and model saved.</w:t>
      </w:r>
      <w:r>
        <w:rPr>
          <w:rFonts w:hint="default" w:ascii="Times New Roman" w:hAnsi="Times New Roman" w:cs="Times New Roman"/>
          <w:sz w:val="24"/>
          <w:szCs w:val="24"/>
        </w:rPr>
        <w:br w:type="textWrapping"/>
      </w:r>
      <w:r>
        <w:rPr>
          <w:rFonts w:hint="default" w:ascii="Times New Roman" w:hAnsi="Times New Roman" w:cs="Times New Roman"/>
          <w:sz w:val="24"/>
          <w:szCs w:val="24"/>
        </w:rPr>
        <w:t>• Sample predictions displayed with image outputs.</w:t>
      </w:r>
    </w:p>
    <w:p w14:paraId="54DD1714">
      <w:pPr>
        <w:pStyle w:val="3"/>
        <w:rPr>
          <w:rFonts w:hint="default" w:ascii="Times New Roman" w:hAnsi="Times New Roman" w:cs="Times New Roman"/>
          <w:sz w:val="24"/>
          <w:szCs w:val="24"/>
        </w:rPr>
      </w:pPr>
      <w:r>
        <w:rPr>
          <w:rFonts w:hint="default" w:ascii="Times New Roman" w:hAnsi="Times New Roman" w:cs="Times New Roman"/>
          <w:sz w:val="24"/>
          <w:szCs w:val="24"/>
        </w:rPr>
        <w:t>Improvisations Done</w:t>
      </w:r>
    </w:p>
    <w:p w14:paraId="67940A21">
      <w:pPr>
        <w:rPr>
          <w:rFonts w:hint="default" w:ascii="Times New Roman" w:hAnsi="Times New Roman" w:cs="Times New Roman"/>
          <w:sz w:val="24"/>
          <w:szCs w:val="24"/>
        </w:rPr>
      </w:pPr>
      <w:r>
        <w:rPr>
          <w:rFonts w:hint="default" w:ascii="Times New Roman" w:hAnsi="Times New Roman" w:cs="Times New Roman"/>
          <w:sz w:val="24"/>
          <w:szCs w:val="24"/>
        </w:rPr>
        <w:t>• Added data augmentation (rotation, zoom, flip) to increase generalization.</w:t>
      </w:r>
      <w:r>
        <w:rPr>
          <w:rFonts w:hint="default" w:ascii="Times New Roman" w:hAnsi="Times New Roman" w:cs="Times New Roman"/>
          <w:sz w:val="24"/>
          <w:szCs w:val="24"/>
        </w:rPr>
        <w:br w:type="textWrapping"/>
      </w:r>
      <w:r>
        <w:rPr>
          <w:rFonts w:hint="default" w:ascii="Times New Roman" w:hAnsi="Times New Roman" w:cs="Times New Roman"/>
          <w:sz w:val="24"/>
          <w:szCs w:val="24"/>
        </w:rPr>
        <w:t>• Increased CNN depth (3 conv blocks) and added dropout to reduce overfitting.</w:t>
      </w:r>
      <w:r>
        <w:rPr>
          <w:rFonts w:hint="default" w:ascii="Times New Roman" w:hAnsi="Times New Roman" w:cs="Times New Roman"/>
          <w:sz w:val="24"/>
          <w:szCs w:val="24"/>
        </w:rPr>
        <w:br w:type="textWrapping"/>
      </w:r>
      <w:r>
        <w:rPr>
          <w:rFonts w:hint="default" w:ascii="Times New Roman" w:hAnsi="Times New Roman" w:cs="Times New Roman"/>
          <w:sz w:val="24"/>
          <w:szCs w:val="24"/>
        </w:rPr>
        <w:t>• Tuned learning rate and batch size for better convergence.</w:t>
      </w:r>
      <w:r>
        <w:rPr>
          <w:rFonts w:hint="default" w:ascii="Times New Roman" w:hAnsi="Times New Roman" w:cs="Times New Roman"/>
          <w:sz w:val="24"/>
          <w:szCs w:val="24"/>
        </w:rPr>
        <w:br w:type="textWrapping"/>
      </w:r>
      <w:r>
        <w:rPr>
          <w:rFonts w:hint="default" w:ascii="Times New Roman" w:hAnsi="Times New Roman" w:cs="Times New Roman"/>
          <w:sz w:val="24"/>
          <w:szCs w:val="24"/>
        </w:rPr>
        <w:t>• Visual prediction outputs added for report clarity.</w:t>
      </w:r>
    </w:p>
    <w:p w14:paraId="5F6F920D">
      <w:pPr>
        <w:pStyle w:val="3"/>
        <w:rPr>
          <w:rFonts w:hint="default" w:ascii="Times New Roman" w:hAnsi="Times New Roman" w:cs="Times New Roman"/>
          <w:sz w:val="24"/>
          <w:szCs w:val="24"/>
        </w:rPr>
      </w:pPr>
      <w:r>
        <w:rPr>
          <w:rFonts w:hint="default" w:ascii="Times New Roman" w:hAnsi="Times New Roman" w:cs="Times New Roman"/>
          <w:sz w:val="24"/>
          <w:szCs w:val="24"/>
        </w:rPr>
        <w:t>Results (Instructions to add screenshots)</w:t>
      </w:r>
    </w:p>
    <w:p w14:paraId="68EE4F7C">
      <w:pPr>
        <w:rPr>
          <w:rFonts w:hint="default" w:ascii="Times New Roman" w:hAnsi="Times New Roman" w:cs="Times New Roman"/>
          <w:sz w:val="24"/>
          <w:szCs w:val="24"/>
        </w:rPr>
      </w:pPr>
      <w:r>
        <w:rPr>
          <w:rFonts w:hint="default" w:ascii="Times New Roman" w:hAnsi="Times New Roman" w:cs="Times New Roman"/>
          <w:sz w:val="24"/>
          <w:szCs w:val="24"/>
        </w:rPr>
        <w:t>Run the notebook to generate plots. Save the images 'accuracy_plot.png' and 'loss_plot.png' from Colab and paste them in this report under Results with captions. Also capture sample prediction images and add them here.</w:t>
      </w:r>
    </w:p>
    <w:p w14:paraId="4FA89786">
      <w:pPr>
        <w:pStyle w:val="3"/>
        <w:rPr>
          <w:rFonts w:hint="default" w:ascii="Times New Roman" w:hAnsi="Times New Roman" w:cs="Times New Roman"/>
          <w:sz w:val="24"/>
          <w:szCs w:val="24"/>
        </w:rPr>
      </w:pPr>
      <w:r>
        <w:rPr>
          <w:rFonts w:hint="default" w:ascii="Times New Roman" w:hAnsi="Times New Roman" w:cs="Times New Roman"/>
          <w:sz w:val="24"/>
          <w:szCs w:val="24"/>
        </w:rPr>
        <w:t>Next Steps (for 80% &amp; final)</w:t>
      </w:r>
    </w:p>
    <w:p w14:paraId="35D92C02">
      <w:pPr>
        <w:rPr>
          <w:rFonts w:hint="default" w:ascii="Times New Roman" w:hAnsi="Times New Roman" w:cs="Times New Roman"/>
          <w:sz w:val="24"/>
          <w:szCs w:val="24"/>
        </w:rPr>
      </w:pPr>
      <w:r>
        <w:rPr>
          <w:rFonts w:hint="default" w:ascii="Times New Roman" w:hAnsi="Times New Roman" w:cs="Times New Roman"/>
          <w:sz w:val="24"/>
          <w:szCs w:val="24"/>
        </w:rPr>
        <w:t>• Increase dataset size with more clean and polluted images.</w:t>
      </w:r>
      <w:r>
        <w:rPr>
          <w:rFonts w:hint="default" w:ascii="Times New Roman" w:hAnsi="Times New Roman" w:cs="Times New Roman"/>
          <w:sz w:val="24"/>
          <w:szCs w:val="24"/>
        </w:rPr>
        <w:br w:type="textWrapping"/>
      </w:r>
      <w:r>
        <w:rPr>
          <w:rFonts w:hint="default" w:ascii="Times New Roman" w:hAnsi="Times New Roman" w:cs="Times New Roman"/>
          <w:sz w:val="24"/>
          <w:szCs w:val="24"/>
        </w:rPr>
        <w:t>• Use transfer learning (MobileNetV2 / EfficientNet) to reach &gt;80% accuracy.</w:t>
      </w:r>
      <w:r>
        <w:rPr>
          <w:rFonts w:hint="default" w:ascii="Times New Roman" w:hAnsi="Times New Roman" w:cs="Times New Roman"/>
          <w:sz w:val="24"/>
          <w:szCs w:val="24"/>
        </w:rPr>
        <w:br w:type="textWrapping"/>
      </w:r>
      <w:r>
        <w:rPr>
          <w:rFonts w:hint="default" w:ascii="Times New Roman" w:hAnsi="Times New Roman" w:cs="Times New Roman"/>
          <w:sz w:val="24"/>
          <w:szCs w:val="24"/>
        </w:rPr>
        <w:t>• Implement real-time detection and simple web interface (Streamlit/Flask).</w:t>
      </w:r>
      <w:r>
        <w:rPr>
          <w:rFonts w:hint="default" w:ascii="Times New Roman" w:hAnsi="Times New Roman" w:cs="Times New Roman"/>
          <w:sz w:val="24"/>
          <w:szCs w:val="24"/>
        </w:rPr>
        <w:br w:type="textWrapping"/>
      </w:r>
    </w:p>
    <w:p w14:paraId="6419D141">
      <w:pPr>
        <w:pStyle w:val="3"/>
        <w:rPr>
          <w:rFonts w:hint="default" w:ascii="Times New Roman" w:hAnsi="Times New Roman" w:cs="Times New Roman"/>
          <w:sz w:val="24"/>
          <w:szCs w:val="24"/>
        </w:rPr>
      </w:pPr>
      <w:r>
        <w:rPr>
          <w:rFonts w:hint="default" w:ascii="Times New Roman" w:hAnsi="Times New Roman" w:cs="Times New Roman"/>
          <w:sz w:val="24"/>
          <w:szCs w:val="24"/>
        </w:rPr>
        <w:t>References</w:t>
      </w:r>
    </w:p>
    <w:p w14:paraId="4E29B0EB">
      <w:pPr>
        <w:rPr>
          <w:rFonts w:hint="default" w:ascii="Times New Roman" w:hAnsi="Times New Roman" w:cs="Times New Roman"/>
          <w:sz w:val="24"/>
          <w:szCs w:val="24"/>
        </w:rPr>
      </w:pPr>
      <w:r>
        <w:rPr>
          <w:rFonts w:hint="default" w:ascii="Times New Roman" w:hAnsi="Times New Roman" w:cs="Times New Roman"/>
          <w:sz w:val="24"/>
          <w:szCs w:val="24"/>
        </w:rPr>
        <w:t>Kaggle dataset: Water Pollution Images for Plastic Detection (kabeer2004)</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42EA47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uiPriority w:val="99"/>
    <w:pPr>
      <w:spacing w:after="120"/>
    </w:pPr>
  </w:style>
  <w:style w:type="paragraph" w:styleId="14">
    <w:name w:val="Body Text 2"/>
    <w:basedOn w:val="1"/>
    <w:link w:val="146"/>
    <w:unhideWhenUsed/>
    <w:uiPriority w:val="99"/>
    <w:pPr>
      <w:spacing w:after="120" w:line="480" w:lineRule="auto"/>
    </w:pPr>
  </w:style>
  <w:style w:type="paragraph" w:styleId="15">
    <w:name w:val="Body Text 3"/>
    <w:basedOn w:val="1"/>
    <w:link w:val="147"/>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uiPriority w:val="99"/>
    <w:pPr>
      <w:tabs>
        <w:tab w:val="center" w:pos="4680"/>
        <w:tab w:val="right" w:pos="9360"/>
      </w:tabs>
      <w:spacing w:after="0" w:line="240" w:lineRule="auto"/>
    </w:pPr>
  </w:style>
  <w:style w:type="character" w:styleId="20">
    <w:name w:val="Hyperlink"/>
    <w:basedOn w:val="11"/>
    <w:semiHidden/>
    <w:unhideWhenUsed/>
    <w:uiPriority w:val="99"/>
    <w:rPr>
      <w:color w:val="0000FF"/>
      <w:u w:val="single"/>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8"/>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uiPriority w:val="99"/>
  </w:style>
  <w:style w:type="character" w:customStyle="1" w:styleId="137">
    <w:name w:val="Footer Char"/>
    <w:basedOn w:val="11"/>
    <w:link w:val="18"/>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uiPriority w:val="99"/>
  </w:style>
  <w:style w:type="character" w:customStyle="1" w:styleId="146">
    <w:name w:val="Body Text 2 Char"/>
    <w:basedOn w:val="11"/>
    <w:link w:val="14"/>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3"/>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qFormat/>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41</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Samiksha Mohurle</cp:lastModifiedBy>
  <dcterms:modified xsi:type="dcterms:W3CDTF">2025-11-06T14:13:00Z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8948BAC5959C43AEA44AC9BE0A281D30_13</vt:lpwstr>
  </property>
</Properties>
</file>